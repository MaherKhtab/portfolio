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6307FF" w14:textId="77777777" w:rsidR="00A63CD6" w:rsidRDefault="00F77D18">
      <w:pPr>
        <w:jc w:val="center"/>
        <w:rPr>
          <w:sz w:val="40"/>
          <w:szCs w:val="40"/>
        </w:rPr>
      </w:pPr>
      <w:r>
        <w:rPr>
          <w:sz w:val="40"/>
          <w:szCs w:val="40"/>
        </w:rPr>
        <w:t>MAHER KHTAB</w:t>
      </w:r>
    </w:p>
    <w:p w14:paraId="33F4CB57" w14:textId="43FE0441" w:rsidR="001E5F93" w:rsidRDefault="001E5F93">
      <w:pPr>
        <w:jc w:val="center"/>
        <w:rPr>
          <w:rStyle w:val="ad"/>
          <w:rtl/>
        </w:rPr>
      </w:pPr>
      <w:r w:rsidRPr="001E5F93">
        <w:rPr>
          <w:rStyle w:val="ad"/>
        </w:rPr>
        <w:t>Full-Stack Web Developer (Laravel) | Flutter Integration</w:t>
      </w:r>
    </w:p>
    <w:p w14:paraId="425CB282" w14:textId="6299739A" w:rsidR="00A63CD6" w:rsidRDefault="00F77D18">
      <w:pPr>
        <w:jc w:val="center"/>
      </w:pPr>
      <w:r>
        <w:rPr>
          <w:sz w:val="20"/>
        </w:rPr>
        <w:t xml:space="preserve">📧 </w:t>
      </w:r>
      <w:proofErr w:type="gramStart"/>
      <w:r>
        <w:rPr>
          <w:sz w:val="20"/>
        </w:rPr>
        <w:t>maherkhtab597@gmail.com  |</w:t>
      </w:r>
      <w:proofErr w:type="gramEnd"/>
      <w:r>
        <w:rPr>
          <w:sz w:val="20"/>
        </w:rPr>
        <w:t xml:space="preserve">  📱 +963 985 414 993  |  📍 Damascus, Syria</w:t>
      </w:r>
    </w:p>
    <w:p w14:paraId="793901C3" w14:textId="77777777" w:rsidR="00A63CD6" w:rsidRDefault="00A63CD6">
      <w:pPr>
        <w:jc w:val="center"/>
      </w:pPr>
    </w:p>
    <w:p w14:paraId="1B057C32" w14:textId="77777777" w:rsidR="00A63CD6" w:rsidRDefault="00F77D18">
      <w:pPr>
        <w:spacing w:before="240" w:after="120"/>
      </w:pPr>
      <w:r>
        <w:rPr>
          <w:b/>
          <w:color w:val="2E74B5"/>
          <w:sz w:val="24"/>
        </w:rPr>
        <w:t>PROFESSIONAL SUMMARY</w:t>
      </w:r>
    </w:p>
    <w:p w14:paraId="3C7A4270" w14:textId="00497486" w:rsidR="00A63CD6" w:rsidRDefault="00D912EB">
      <w:pPr>
        <w:rPr>
          <w:sz w:val="20"/>
        </w:rPr>
      </w:pPr>
      <w:r w:rsidRPr="00D912EB">
        <w:rPr>
          <w:sz w:val="20"/>
        </w:rPr>
        <w:t xml:space="preserve">Full-stack web developer with </w:t>
      </w:r>
      <w:r w:rsidR="00D72A21">
        <w:rPr>
          <w:sz w:val="20"/>
        </w:rPr>
        <w:t>1</w:t>
      </w:r>
      <w:r w:rsidRPr="00D912EB">
        <w:rPr>
          <w:sz w:val="20"/>
        </w:rPr>
        <w:t>+ years of experience building websites, web platforms, and admin dashboards using Laravel, PHP, MySQL, HTML, CSS, and JavaScript, and deploying them on Linux VPS servers. Also experienced in Flutter mobile development and connecting mobile apps to Laravel backends. Focused on building fast, responsive, and reliable web solutions.</w:t>
      </w:r>
    </w:p>
    <w:p w14:paraId="395385F9" w14:textId="77777777" w:rsidR="00A63CD6" w:rsidRDefault="00A63CD6">
      <w:pPr>
        <w:rPr>
          <w:sz w:val="20"/>
        </w:rPr>
      </w:pPr>
    </w:p>
    <w:p w14:paraId="54477FA4" w14:textId="77777777" w:rsidR="00A63CD6" w:rsidRDefault="00F77D18">
      <w:pPr>
        <w:rPr>
          <w:b/>
          <w:color w:val="2E74B5"/>
          <w:sz w:val="24"/>
        </w:rPr>
      </w:pPr>
      <w:r>
        <w:rPr>
          <w:b/>
          <w:color w:val="2E74B5"/>
          <w:sz w:val="24"/>
        </w:rPr>
        <w:t>WORK EXPERIENCE</w:t>
      </w:r>
    </w:p>
    <w:p w14:paraId="55F89CC8" w14:textId="53D90DC1" w:rsidR="00A63CD6" w:rsidRDefault="00F77D18">
      <w:pPr>
        <w:spacing w:after="0" w:line="240" w:lineRule="auto"/>
        <w:rPr>
          <w:sz w:val="20"/>
        </w:rPr>
      </w:pPr>
      <w:r>
        <w:rPr>
          <w:sz w:val="20"/>
        </w:rPr>
        <w:t>202</w:t>
      </w:r>
      <w:r w:rsidR="00D72A21">
        <w:rPr>
          <w:sz w:val="20"/>
        </w:rPr>
        <w:t>5</w:t>
      </w:r>
      <w:r>
        <w:rPr>
          <w:sz w:val="20"/>
        </w:rPr>
        <w:t>–Present | Freelance Full-Stack Web Developer</w:t>
      </w:r>
    </w:p>
    <w:p w14:paraId="3DA37534" w14:textId="77777777" w:rsidR="00A63CD6" w:rsidRDefault="00F77D18">
      <w:pPr>
        <w:spacing w:after="0" w:line="240" w:lineRule="auto"/>
        <w:rPr>
          <w:sz w:val="20"/>
        </w:rPr>
      </w:pPr>
      <w:r>
        <w:rPr>
          <w:sz w:val="20"/>
        </w:rPr>
        <w:t>• Built Laravel admin dashboards, backends, and databases for client web and mobile platforms</w:t>
      </w:r>
    </w:p>
    <w:p w14:paraId="42D42FD8" w14:textId="77777777" w:rsidR="00A63CD6" w:rsidRDefault="00F77D18">
      <w:pPr>
        <w:spacing w:after="0" w:line="240" w:lineRule="auto"/>
        <w:rPr>
          <w:sz w:val="20"/>
        </w:rPr>
      </w:pPr>
      <w:r>
        <w:rPr>
          <w:sz w:val="20"/>
        </w:rPr>
        <w:t>• Deployed and managed web applications on Linux VPS servers</w:t>
      </w:r>
    </w:p>
    <w:p w14:paraId="613C5725" w14:textId="77777777" w:rsidR="00A63CD6" w:rsidRDefault="00F77D18">
      <w:pPr>
        <w:rPr>
          <w:sz w:val="20"/>
        </w:rPr>
      </w:pPr>
      <w:r>
        <w:rPr>
          <w:sz w:val="20"/>
        </w:rPr>
        <w:t>• Delivered 8+ projects across web and mobile domains</w:t>
      </w:r>
    </w:p>
    <w:p w14:paraId="62E812F0" w14:textId="77777777" w:rsidR="00A63CD6" w:rsidRDefault="00A63CD6">
      <w:pPr>
        <w:rPr>
          <w:sz w:val="20"/>
        </w:rPr>
      </w:pPr>
    </w:p>
    <w:p w14:paraId="7C2B5B9F" w14:textId="77777777" w:rsidR="00A63CD6" w:rsidRDefault="00F77D18">
      <w:pPr>
        <w:rPr>
          <w:b/>
          <w:color w:val="2E74B5"/>
          <w:sz w:val="24"/>
        </w:rPr>
      </w:pPr>
      <w:r>
        <w:rPr>
          <w:b/>
          <w:color w:val="2E74B5"/>
          <w:sz w:val="24"/>
        </w:rPr>
        <w:t xml:space="preserve">SKILLS </w:t>
      </w:r>
    </w:p>
    <w:p w14:paraId="2666EC2F" w14:textId="77777777" w:rsidR="00A63CD6" w:rsidRDefault="00F77D18">
      <w:r>
        <w:rPr>
          <w:b/>
          <w:sz w:val="24"/>
        </w:rPr>
        <w:t>Programming Languages</w:t>
      </w:r>
    </w:p>
    <w:p w14:paraId="17E51625" w14:textId="77777777" w:rsidR="00A63CD6" w:rsidRDefault="00F77D18">
      <w:pPr>
        <w:pStyle w:val="a0"/>
        <w:ind w:left="720"/>
      </w:pPr>
      <w:r>
        <w:rPr>
          <w:sz w:val="20"/>
        </w:rPr>
        <w:t>PHP / Laravel</w:t>
      </w:r>
    </w:p>
    <w:p w14:paraId="4A8F4BE7" w14:textId="77777777" w:rsidR="00A63CD6" w:rsidRDefault="00F77D18">
      <w:pPr>
        <w:pStyle w:val="a0"/>
        <w:ind w:left="720"/>
      </w:pPr>
      <w:r>
        <w:rPr>
          <w:sz w:val="20"/>
        </w:rPr>
        <w:t>JavaScript</w:t>
      </w:r>
    </w:p>
    <w:p w14:paraId="0F4CFF26" w14:textId="77777777" w:rsidR="00A63CD6" w:rsidRDefault="00F77D18">
      <w:pPr>
        <w:pStyle w:val="a0"/>
        <w:ind w:left="720"/>
      </w:pPr>
      <w:r>
        <w:rPr>
          <w:sz w:val="20"/>
        </w:rPr>
        <w:t>SQL</w:t>
      </w:r>
    </w:p>
    <w:p w14:paraId="557F7FA5" w14:textId="77777777" w:rsidR="00A63CD6" w:rsidRDefault="00F77D18">
      <w:pPr>
        <w:pStyle w:val="a0"/>
        <w:ind w:left="720"/>
      </w:pPr>
      <w:r>
        <w:rPr>
          <w:sz w:val="20"/>
        </w:rPr>
        <w:t>Dart / Flutter</w:t>
      </w:r>
    </w:p>
    <w:p w14:paraId="213326C4" w14:textId="77777777" w:rsidR="00A63CD6" w:rsidRDefault="00F77D18">
      <w:r>
        <w:rPr>
          <w:b/>
          <w:sz w:val="24"/>
        </w:rPr>
        <w:t>Mobile Development</w:t>
      </w:r>
    </w:p>
    <w:p w14:paraId="4262FA9B" w14:textId="77777777" w:rsidR="00A63CD6" w:rsidRDefault="00F77D18">
      <w:pPr>
        <w:pStyle w:val="a0"/>
        <w:ind w:left="720"/>
      </w:pPr>
      <w:r>
        <w:rPr>
          <w:sz w:val="20"/>
        </w:rPr>
        <w:t>Flutter / Dart</w:t>
      </w:r>
    </w:p>
    <w:p w14:paraId="085489AA" w14:textId="77777777" w:rsidR="00A63CD6" w:rsidRDefault="00F77D18">
      <w:pPr>
        <w:pStyle w:val="a0"/>
        <w:ind w:left="720"/>
      </w:pPr>
      <w:r>
        <w:rPr>
          <w:sz w:val="20"/>
        </w:rPr>
        <w:t>Firebase Push Notifications</w:t>
      </w:r>
    </w:p>
    <w:p w14:paraId="2E31F528" w14:textId="77777777" w:rsidR="00A63CD6" w:rsidRDefault="00F77D18">
      <w:pPr>
        <w:pStyle w:val="a0"/>
        <w:ind w:left="720"/>
      </w:pPr>
      <w:proofErr w:type="spellStart"/>
      <w:r>
        <w:rPr>
          <w:sz w:val="20"/>
        </w:rPr>
        <w:t>SharedPreferences</w:t>
      </w:r>
      <w:proofErr w:type="spellEnd"/>
    </w:p>
    <w:p w14:paraId="4D96D46D" w14:textId="77777777" w:rsidR="00A63CD6" w:rsidRDefault="00F77D18">
      <w:pPr>
        <w:pStyle w:val="a0"/>
        <w:ind w:left="720"/>
      </w:pPr>
      <w:r>
        <w:rPr>
          <w:sz w:val="20"/>
        </w:rPr>
        <w:t>Local Data Storage</w:t>
      </w:r>
    </w:p>
    <w:p w14:paraId="2E602BB8" w14:textId="77777777" w:rsidR="00A63CD6" w:rsidRDefault="00F77D18">
      <w:r>
        <w:rPr>
          <w:b/>
          <w:sz w:val="24"/>
        </w:rPr>
        <w:t>Database Management</w:t>
      </w:r>
    </w:p>
    <w:p w14:paraId="3A7A0EAE" w14:textId="77777777" w:rsidR="00A63CD6" w:rsidRDefault="00F77D18">
      <w:pPr>
        <w:pStyle w:val="a0"/>
        <w:ind w:left="720"/>
      </w:pPr>
      <w:r>
        <w:rPr>
          <w:sz w:val="20"/>
        </w:rPr>
        <w:t>MySQL</w:t>
      </w:r>
    </w:p>
    <w:p w14:paraId="77920512" w14:textId="77777777" w:rsidR="00A63CD6" w:rsidRDefault="00F77D18">
      <w:pPr>
        <w:pStyle w:val="a0"/>
        <w:ind w:left="720"/>
      </w:pPr>
      <w:r>
        <w:rPr>
          <w:sz w:val="20"/>
        </w:rPr>
        <w:t>SQLite</w:t>
      </w:r>
    </w:p>
    <w:p w14:paraId="37D977E7" w14:textId="51123178" w:rsidR="00A63CD6" w:rsidRPr="00DC1672" w:rsidRDefault="00F77D18">
      <w:pPr>
        <w:pStyle w:val="a0"/>
        <w:ind w:left="720"/>
      </w:pPr>
      <w:r>
        <w:rPr>
          <w:sz w:val="20"/>
        </w:rPr>
        <w:t>JSON File Management</w:t>
      </w:r>
    </w:p>
    <w:p w14:paraId="4200AFD8" w14:textId="2F66D6D9" w:rsidR="00DC1672" w:rsidRDefault="00DC1672" w:rsidP="00DC1672">
      <w:pPr>
        <w:pStyle w:val="a0"/>
        <w:numPr>
          <w:ilvl w:val="0"/>
          <w:numId w:val="0"/>
        </w:numPr>
        <w:ind w:left="360" w:hanging="360"/>
        <w:rPr>
          <w:sz w:val="20"/>
        </w:rPr>
      </w:pPr>
    </w:p>
    <w:p w14:paraId="174D1375" w14:textId="77777777" w:rsidR="00DC1672" w:rsidRDefault="00DC1672" w:rsidP="00DC1672">
      <w:pPr>
        <w:pStyle w:val="a0"/>
        <w:numPr>
          <w:ilvl w:val="0"/>
          <w:numId w:val="0"/>
        </w:numPr>
        <w:ind w:left="360" w:hanging="360"/>
      </w:pPr>
    </w:p>
    <w:p w14:paraId="2CD9B635" w14:textId="77777777" w:rsidR="00A63CD6" w:rsidRDefault="00A63CD6">
      <w:pPr>
        <w:pStyle w:val="a0"/>
        <w:numPr>
          <w:ilvl w:val="0"/>
          <w:numId w:val="0"/>
        </w:numPr>
        <w:ind w:left="720"/>
      </w:pPr>
    </w:p>
    <w:p w14:paraId="0668F04E" w14:textId="77777777" w:rsidR="00A63CD6" w:rsidRDefault="00A63CD6">
      <w:pPr>
        <w:pStyle w:val="a0"/>
        <w:numPr>
          <w:ilvl w:val="0"/>
          <w:numId w:val="0"/>
        </w:numPr>
        <w:ind w:left="360" w:hanging="360"/>
      </w:pPr>
    </w:p>
    <w:p w14:paraId="02D7A44D" w14:textId="77777777" w:rsidR="00A63CD6" w:rsidRDefault="00F77D18">
      <w:r>
        <w:rPr>
          <w:b/>
          <w:sz w:val="24"/>
        </w:rPr>
        <w:lastRenderedPageBreak/>
        <w:t>Tools &amp; Platforms</w:t>
      </w:r>
    </w:p>
    <w:p w14:paraId="25C6C7C9" w14:textId="77777777" w:rsidR="00A63CD6" w:rsidRDefault="00F77D18">
      <w:pPr>
        <w:pStyle w:val="a0"/>
        <w:ind w:left="720"/>
      </w:pPr>
      <w:r>
        <w:rPr>
          <w:sz w:val="20"/>
        </w:rPr>
        <w:t>Git / GitHub</w:t>
      </w:r>
    </w:p>
    <w:p w14:paraId="0D2F086C" w14:textId="77777777" w:rsidR="00A63CD6" w:rsidRDefault="00F77D18">
      <w:pPr>
        <w:pStyle w:val="a0"/>
        <w:ind w:left="720"/>
      </w:pPr>
      <w:r>
        <w:rPr>
          <w:sz w:val="20"/>
        </w:rPr>
        <w:t>Postman API Testing</w:t>
      </w:r>
    </w:p>
    <w:p w14:paraId="6062C7C9" w14:textId="77777777" w:rsidR="00A63CD6" w:rsidRDefault="00F77D18">
      <w:pPr>
        <w:pStyle w:val="a0"/>
        <w:ind w:left="720"/>
      </w:pPr>
      <w:proofErr w:type="spellStart"/>
      <w:r>
        <w:rPr>
          <w:sz w:val="20"/>
        </w:rPr>
        <w:t>Ngrok</w:t>
      </w:r>
      <w:proofErr w:type="spellEnd"/>
    </w:p>
    <w:p w14:paraId="4FCA37F8" w14:textId="77777777" w:rsidR="00A63CD6" w:rsidRDefault="00F77D18">
      <w:pPr>
        <w:pStyle w:val="a0"/>
        <w:ind w:left="720"/>
      </w:pPr>
      <w:r>
        <w:t xml:space="preserve">XAMPP &amp; </w:t>
      </w:r>
      <w:proofErr w:type="spellStart"/>
      <w:r>
        <w:t>Laragon</w:t>
      </w:r>
      <w:proofErr w:type="spellEnd"/>
    </w:p>
    <w:p w14:paraId="60D7EEE3" w14:textId="77777777" w:rsidR="00A63CD6" w:rsidRDefault="00F77D18">
      <w:r>
        <w:rPr>
          <w:b/>
          <w:sz w:val="24"/>
        </w:rPr>
        <w:t>Languages</w:t>
      </w:r>
    </w:p>
    <w:p w14:paraId="56F468D5" w14:textId="77777777" w:rsidR="00A63CD6" w:rsidRDefault="00F77D18">
      <w:pPr>
        <w:pStyle w:val="a0"/>
        <w:ind w:left="720"/>
      </w:pPr>
      <w:r>
        <w:rPr>
          <w:sz w:val="20"/>
        </w:rPr>
        <w:t>Arabic (Native)</w:t>
      </w:r>
    </w:p>
    <w:p w14:paraId="7966A292" w14:textId="77777777" w:rsidR="00A63CD6" w:rsidRDefault="00F77D18">
      <w:pPr>
        <w:pStyle w:val="a0"/>
        <w:ind w:left="720"/>
      </w:pPr>
      <w:r>
        <w:rPr>
          <w:sz w:val="20"/>
        </w:rPr>
        <w:t>English (Fluent)</w:t>
      </w:r>
    </w:p>
    <w:p w14:paraId="7177AA28" w14:textId="77777777" w:rsidR="00A63CD6" w:rsidRDefault="00A63CD6">
      <w:pPr>
        <w:pStyle w:val="a0"/>
        <w:numPr>
          <w:ilvl w:val="0"/>
          <w:numId w:val="0"/>
        </w:numPr>
        <w:ind w:left="720"/>
      </w:pPr>
    </w:p>
    <w:p w14:paraId="16C7A8C2" w14:textId="77777777" w:rsidR="00A63CD6" w:rsidRDefault="00F77D18">
      <w:pPr>
        <w:spacing w:before="240" w:after="120"/>
      </w:pPr>
      <w:r>
        <w:rPr>
          <w:b/>
          <w:color w:val="2E74B5"/>
          <w:sz w:val="24"/>
        </w:rPr>
        <w:t>TECHNICAL PROJECTS</w:t>
      </w:r>
    </w:p>
    <w:p w14:paraId="08F42D08" w14:textId="77777777" w:rsidR="00A63CD6" w:rsidRDefault="00F77D18">
      <w:pPr>
        <w:spacing w:before="160"/>
      </w:pPr>
      <w:r>
        <w:rPr>
          <w:b/>
        </w:rPr>
        <w:t>Car Parts Tenders Platform - Neutral Marketplace</w:t>
      </w:r>
    </w:p>
    <w:p w14:paraId="1A7044DB" w14:textId="77777777" w:rsidR="00A63CD6" w:rsidRDefault="00F77D18">
      <w:r>
        <w:rPr>
          <w:i/>
          <w:sz w:val="18"/>
        </w:rPr>
        <w:t>Technology: Flutter, Dart, Laravel, PHP Backend, Firebase, VPS</w:t>
      </w:r>
    </w:p>
    <w:p w14:paraId="600E3AD5" w14:textId="77777777" w:rsidR="00A63CD6" w:rsidRDefault="00F77D18">
      <w:r>
        <w:rPr>
          <w:sz w:val="20"/>
        </w:rPr>
        <w:t>A neutral platform connecting customers and car-parts merchants through a tender system, with no financial liability on the platform. My role: built the complete admin dashboard from scratch (backend, database, and web panel with a custom green and navy UI); the mobile app UI was developed separately.</w:t>
      </w:r>
    </w:p>
    <w:p w14:paraId="1CF3DCD7" w14:textId="77777777" w:rsidR="00A63CD6" w:rsidRDefault="00F77D18">
      <w:r>
        <w:rPr>
          <w:b/>
          <w:sz w:val="20"/>
        </w:rPr>
        <w:t xml:space="preserve">Key Features: </w:t>
      </w:r>
      <w:r>
        <w:rPr>
          <w:sz w:val="18"/>
        </w:rPr>
        <w:t>Custom-built advanced admin panel with full control | Banners and role-based permissions system | Professional gradient-color UI | Fast performance with real-time Firebase notifications | Smart search engine | GDPR-compliant with a privacy policy for app store publishing</w:t>
      </w:r>
    </w:p>
    <w:p w14:paraId="66F5556D" w14:textId="77777777" w:rsidR="00A63CD6" w:rsidRDefault="00F77D18">
      <w:pPr>
        <w:spacing w:before="160"/>
      </w:pPr>
      <w:r>
        <w:rPr>
          <w:b/>
        </w:rPr>
        <w:t>Our Family - Grocery E-Commerce Store</w:t>
      </w:r>
    </w:p>
    <w:p w14:paraId="6CDB32E7" w14:textId="77777777" w:rsidR="00A63CD6" w:rsidRDefault="00F77D18">
      <w:r>
        <w:rPr>
          <w:i/>
          <w:sz w:val="18"/>
        </w:rPr>
        <w:t>Technology: Flutter, Dart, Laravel, Bagisto, PHP Backend, Firebase, VPS</w:t>
      </w:r>
    </w:p>
    <w:p w14:paraId="303CAEDF" w14:textId="77777777" w:rsidR="00A63CD6" w:rsidRDefault="00F77D18">
      <w:r>
        <w:rPr>
          <w:sz w:val="20"/>
        </w:rPr>
        <w:t>A mobile e-commerce app for selling groceries. My role: built the complete admin dashboard (backend, database, and web panel) on the Bagisto Laravel e-commerce framework; the mobile app UI was developed separately.</w:t>
      </w:r>
    </w:p>
    <w:p w14:paraId="230D6AAB" w14:textId="77777777" w:rsidR="00A63CD6" w:rsidRDefault="00F77D18">
      <w:r>
        <w:rPr>
          <w:b/>
          <w:sz w:val="20"/>
        </w:rPr>
        <w:t xml:space="preserve">Key Features: </w:t>
      </w:r>
      <w:r>
        <w:rPr>
          <w:sz w:val="18"/>
        </w:rPr>
        <w:t>Advanced admin panel with full control (Bagisto) | Banners, loyalty points, and order tracking system | Professional gradient-color UI | Fast performance with real-time Firebase notifications | Multi-purpose search engine | GDPR-compliant with a privacy policy for app store publishing | IBAN and PayPal payment methods</w:t>
      </w:r>
    </w:p>
    <w:p w14:paraId="54C1EACD" w14:textId="77777777" w:rsidR="00A63CD6" w:rsidRDefault="00F77D18">
      <w:pPr>
        <w:spacing w:before="160"/>
      </w:pPr>
      <w:r>
        <w:rPr>
          <w:b/>
        </w:rPr>
        <w:t>Bayah School - Educational Platform</w:t>
      </w:r>
    </w:p>
    <w:p w14:paraId="2E599BA8" w14:textId="77777777" w:rsidR="00A63CD6" w:rsidRDefault="00F77D18">
      <w:r>
        <w:rPr>
          <w:i/>
          <w:sz w:val="18"/>
        </w:rPr>
        <w:t>Technology: HTML, CSS, JavaScript, Laravel, PHP, VPS Hosting</w:t>
      </w:r>
    </w:p>
    <w:p w14:paraId="3EB54610" w14:textId="77777777" w:rsidR="00A63CD6" w:rsidRDefault="00F77D18">
      <w:r>
        <w:rPr>
          <w:sz w:val="20"/>
        </w:rPr>
        <w:t>An educational website for a UAE school with quiz system and points tracking.</w:t>
      </w:r>
    </w:p>
    <w:p w14:paraId="4B4D98F9" w14:textId="0A79B302" w:rsidR="00A63CD6" w:rsidRDefault="00F77D18">
      <w:pPr>
        <w:rPr>
          <w:sz w:val="18"/>
        </w:rPr>
      </w:pPr>
      <w:r>
        <w:rPr>
          <w:b/>
          <w:sz w:val="20"/>
        </w:rPr>
        <w:t xml:space="preserve">Key Features: </w:t>
      </w:r>
      <w:r>
        <w:rPr>
          <w:sz w:val="18"/>
        </w:rPr>
        <w:t>Quiz system with student point tracking | Likes, comments, and confidential file upload | Video, podcast, and PDF upload | Accurate points calculation system | Leaderboard ranking students by activity</w:t>
      </w:r>
    </w:p>
    <w:p w14:paraId="79D50780" w14:textId="7C8DA70B" w:rsidR="00631C12" w:rsidRDefault="00631C12">
      <w:pPr>
        <w:rPr>
          <w:sz w:val="18"/>
        </w:rPr>
      </w:pPr>
    </w:p>
    <w:p w14:paraId="614E406A" w14:textId="120A003F" w:rsidR="00631C12" w:rsidRDefault="00631C12">
      <w:pPr>
        <w:rPr>
          <w:sz w:val="18"/>
        </w:rPr>
      </w:pPr>
    </w:p>
    <w:p w14:paraId="24B82D48" w14:textId="77777777" w:rsidR="00631C12" w:rsidRDefault="00631C12"/>
    <w:p w14:paraId="6470CDFD" w14:textId="77777777" w:rsidR="00A63CD6" w:rsidRDefault="00F77D18">
      <w:pPr>
        <w:spacing w:before="160"/>
      </w:pPr>
      <w:r>
        <w:rPr>
          <w:b/>
        </w:rPr>
        <w:lastRenderedPageBreak/>
        <w:t>Turkish Box - Box Cost Calculator</w:t>
      </w:r>
    </w:p>
    <w:p w14:paraId="569B4F1B" w14:textId="77777777" w:rsidR="00A63CD6" w:rsidRDefault="00F77D18">
      <w:r>
        <w:rPr>
          <w:i/>
          <w:sz w:val="18"/>
        </w:rPr>
        <w:t>Technology: HTML, CSS, JavaScript, GitHub</w:t>
      </w:r>
    </w:p>
    <w:p w14:paraId="1F36A3BD" w14:textId="77777777" w:rsidR="00A63CD6" w:rsidRDefault="00F77D18">
      <w:r>
        <w:rPr>
          <w:sz w:val="20"/>
        </w:rPr>
        <w:t>A website for calculating box costs based on dimensions.</w:t>
      </w:r>
    </w:p>
    <w:p w14:paraId="0E3456D7" w14:textId="77777777" w:rsidR="00A63CD6" w:rsidRDefault="00F77D18">
      <w:r>
        <w:rPr>
          <w:b/>
          <w:sz w:val="20"/>
        </w:rPr>
        <w:t xml:space="preserve">Key Features: </w:t>
      </w:r>
      <w:r>
        <w:rPr>
          <w:sz w:val="18"/>
        </w:rPr>
        <w:t>Responsive design for all devices | Instant and accurate calculations</w:t>
      </w:r>
    </w:p>
    <w:p w14:paraId="413F550E" w14:textId="77777777" w:rsidR="00A63CD6" w:rsidRDefault="00F77D18">
      <w:pPr>
        <w:spacing w:before="160"/>
      </w:pPr>
      <w:proofErr w:type="spellStart"/>
      <w:r>
        <w:rPr>
          <w:b/>
        </w:rPr>
        <w:t>Workers</w:t>
      </w:r>
      <w:proofErr w:type="spellEnd"/>
      <w:r>
        <w:rPr>
          <w:b/>
        </w:rPr>
        <w:t xml:space="preserve"> Wages App</w:t>
      </w:r>
    </w:p>
    <w:p w14:paraId="35AEE157" w14:textId="77777777" w:rsidR="00A63CD6" w:rsidRDefault="00F77D18">
      <w:r>
        <w:rPr>
          <w:i/>
          <w:sz w:val="18"/>
        </w:rPr>
        <w:t xml:space="preserve">Technology: Flutter, Dart, </w:t>
      </w:r>
      <w:proofErr w:type="spellStart"/>
      <w:r>
        <w:rPr>
          <w:i/>
          <w:sz w:val="18"/>
        </w:rPr>
        <w:t>SharedPreferences</w:t>
      </w:r>
      <w:proofErr w:type="spellEnd"/>
    </w:p>
    <w:p w14:paraId="110785A0" w14:textId="77777777" w:rsidR="00A63CD6" w:rsidRDefault="00F77D18">
      <w:r>
        <w:rPr>
          <w:sz w:val="20"/>
        </w:rPr>
        <w:t>A lightweight application for managing multi-currency worker wages with attendance tracking.</w:t>
      </w:r>
    </w:p>
    <w:p w14:paraId="689DF562" w14:textId="77777777" w:rsidR="00A63CD6" w:rsidRDefault="00F77D18">
      <w:r>
        <w:rPr>
          <w:b/>
          <w:sz w:val="20"/>
        </w:rPr>
        <w:t xml:space="preserve">Key Features: </w:t>
      </w:r>
      <w:r>
        <w:rPr>
          <w:sz w:val="18"/>
        </w:rPr>
        <w:t>Multi-currency wage calculation | One-tap attendance tracking | Index feature for quick search | Persistent offline data storage (no internet required)</w:t>
      </w:r>
    </w:p>
    <w:p w14:paraId="0EDB9B87" w14:textId="77777777" w:rsidR="00A63CD6" w:rsidRDefault="00F77D18">
      <w:pPr>
        <w:spacing w:before="160"/>
      </w:pPr>
      <w:r>
        <w:rPr>
          <w:b/>
        </w:rPr>
        <w:t>Al-Hal Market Accountant</w:t>
      </w:r>
    </w:p>
    <w:p w14:paraId="19EA453D" w14:textId="77777777" w:rsidR="00A63CD6" w:rsidRDefault="00F77D18">
      <w:r>
        <w:rPr>
          <w:i/>
          <w:sz w:val="18"/>
        </w:rPr>
        <w:t xml:space="preserve">Technology: Flutter, Dart, </w:t>
      </w:r>
      <w:proofErr w:type="spellStart"/>
      <w:r>
        <w:rPr>
          <w:i/>
          <w:sz w:val="18"/>
        </w:rPr>
        <w:t>SharedPreferences</w:t>
      </w:r>
      <w:proofErr w:type="spellEnd"/>
      <w:r>
        <w:rPr>
          <w:i/>
          <w:sz w:val="18"/>
        </w:rPr>
        <w:t>, JSON, PDF</w:t>
      </w:r>
    </w:p>
    <w:p w14:paraId="4B6EFBAB" w14:textId="77777777" w:rsidR="00A63CD6" w:rsidRDefault="00F77D18">
      <w:r>
        <w:rPr>
          <w:sz w:val="20"/>
        </w:rPr>
        <w:t>A comprehensive accounting application for a wholesale market.</w:t>
      </w:r>
    </w:p>
    <w:p w14:paraId="7BB9A609" w14:textId="77777777" w:rsidR="00A63CD6" w:rsidRDefault="00F77D18">
      <w:r>
        <w:rPr>
          <w:b/>
          <w:sz w:val="20"/>
        </w:rPr>
        <w:t xml:space="preserve">Key Features: </w:t>
      </w:r>
      <w:r>
        <w:rPr>
          <w:sz w:val="18"/>
        </w:rPr>
        <w:t>Compact mobile design displaying all elements on a single screen | Persistent offline storage (no internet required) | Index feature and PDF export</w:t>
      </w:r>
    </w:p>
    <w:p w14:paraId="1C239C16" w14:textId="77777777" w:rsidR="00A63CD6" w:rsidRDefault="00F77D18">
      <w:pPr>
        <w:spacing w:before="160"/>
      </w:pPr>
      <w:r>
        <w:rPr>
          <w:b/>
        </w:rPr>
        <w:t>Shop Debts Manager</w:t>
      </w:r>
    </w:p>
    <w:p w14:paraId="1D27B25D" w14:textId="77777777" w:rsidR="00A63CD6" w:rsidRDefault="00F77D18">
      <w:r>
        <w:rPr>
          <w:i/>
          <w:sz w:val="18"/>
        </w:rPr>
        <w:t xml:space="preserve">Technology: Flutter, Dart, </w:t>
      </w:r>
      <w:proofErr w:type="spellStart"/>
      <w:r>
        <w:rPr>
          <w:i/>
          <w:sz w:val="18"/>
        </w:rPr>
        <w:t>SharedPreferences</w:t>
      </w:r>
      <w:proofErr w:type="spellEnd"/>
      <w:r>
        <w:rPr>
          <w:i/>
          <w:sz w:val="18"/>
        </w:rPr>
        <w:t>, JSON, PDF</w:t>
      </w:r>
    </w:p>
    <w:p w14:paraId="16F2605F" w14:textId="77777777" w:rsidR="00A63CD6" w:rsidRDefault="00F77D18">
      <w:r>
        <w:rPr>
          <w:sz w:val="20"/>
        </w:rPr>
        <w:t>A supermarket debt-tracking application replacing traditional ledgers.</w:t>
      </w:r>
    </w:p>
    <w:p w14:paraId="6B67D408" w14:textId="77777777" w:rsidR="00A63CD6" w:rsidRDefault="00F77D18">
      <w:r>
        <w:rPr>
          <w:b/>
          <w:sz w:val="20"/>
        </w:rPr>
        <w:t xml:space="preserve">Key Features: </w:t>
      </w:r>
      <w:r>
        <w:rPr>
          <w:sz w:val="18"/>
        </w:rPr>
        <w:t>Budget calculation and analysis | PDF invoice generation in 2 seconds | Backup and data transfer capability | Index feature for quick search</w:t>
      </w:r>
    </w:p>
    <w:p w14:paraId="526BE751" w14:textId="77777777" w:rsidR="00A63CD6" w:rsidRDefault="00F77D18">
      <w:pPr>
        <w:spacing w:before="160"/>
      </w:pPr>
      <w:r>
        <w:rPr>
          <w:b/>
        </w:rPr>
        <w:t>Original Accounting App</w:t>
      </w:r>
    </w:p>
    <w:p w14:paraId="1095E5A5" w14:textId="77777777" w:rsidR="00A63CD6" w:rsidRDefault="00F77D18">
      <w:r>
        <w:rPr>
          <w:i/>
          <w:sz w:val="18"/>
        </w:rPr>
        <w:t xml:space="preserve">Technology: Flutter, Dart, </w:t>
      </w:r>
      <w:proofErr w:type="spellStart"/>
      <w:r>
        <w:rPr>
          <w:i/>
          <w:sz w:val="18"/>
        </w:rPr>
        <w:t>SharedPreferences</w:t>
      </w:r>
      <w:proofErr w:type="spellEnd"/>
      <w:r>
        <w:rPr>
          <w:i/>
          <w:sz w:val="18"/>
        </w:rPr>
        <w:t>, JSON, PDF</w:t>
      </w:r>
    </w:p>
    <w:p w14:paraId="6197AEE6" w14:textId="77777777" w:rsidR="00A63CD6" w:rsidRDefault="00F77D18">
      <w:r>
        <w:rPr>
          <w:sz w:val="20"/>
        </w:rPr>
        <w:t>A desktop accounting application for goods trading.</w:t>
      </w:r>
    </w:p>
    <w:p w14:paraId="131DA418" w14:textId="77777777" w:rsidR="00A63CD6" w:rsidRDefault="00F77D18">
      <w:r>
        <w:rPr>
          <w:b/>
          <w:sz w:val="20"/>
        </w:rPr>
        <w:t xml:space="preserve">Key Features: </w:t>
      </w:r>
      <w:r>
        <w:rPr>
          <w:sz w:val="18"/>
        </w:rPr>
        <w:t>Permanent data storage for multiple devices | PDF export for invoices and details | Backup system | Full mouse-free operation for fast typing</w:t>
      </w:r>
    </w:p>
    <w:p w14:paraId="732CEDD4" w14:textId="77777777" w:rsidR="00A63CD6" w:rsidRDefault="00A63CD6"/>
    <w:p w14:paraId="1DACD84D" w14:textId="77777777" w:rsidR="00A63CD6" w:rsidRDefault="00A63CD6"/>
    <w:p w14:paraId="0AF2C63C" w14:textId="77777777" w:rsidR="00A63CD6" w:rsidRDefault="00F77D18">
      <w:pPr>
        <w:rPr>
          <w:sz w:val="20"/>
        </w:rPr>
      </w:pPr>
      <w:r>
        <w:rPr>
          <w:b/>
          <w:color w:val="2E74B5"/>
          <w:sz w:val="24"/>
        </w:rPr>
        <w:t>Interests</w:t>
      </w:r>
    </w:p>
    <w:p w14:paraId="343D9E4E" w14:textId="77777777" w:rsidR="0016099F" w:rsidRDefault="0016099F">
      <w:pPr>
        <w:pStyle w:val="af9"/>
        <w:numPr>
          <w:ilvl w:val="0"/>
          <w:numId w:val="7"/>
        </w:numPr>
        <w:rPr>
          <w:sz w:val="20"/>
        </w:rPr>
      </w:pPr>
      <w:r w:rsidRPr="0016099F">
        <w:rPr>
          <w:sz w:val="20"/>
        </w:rPr>
        <w:t>Bodybuilding</w:t>
      </w:r>
    </w:p>
    <w:p w14:paraId="3BC492AD" w14:textId="77451921" w:rsidR="00A63CD6" w:rsidRDefault="0016099F">
      <w:pPr>
        <w:pStyle w:val="af9"/>
        <w:numPr>
          <w:ilvl w:val="0"/>
          <w:numId w:val="7"/>
        </w:numPr>
        <w:rPr>
          <w:sz w:val="20"/>
        </w:rPr>
      </w:pPr>
      <w:proofErr w:type="spellStart"/>
      <w:r>
        <w:rPr>
          <w:sz w:val="20"/>
        </w:rPr>
        <w:t>FootBall</w:t>
      </w:r>
      <w:proofErr w:type="spellEnd"/>
    </w:p>
    <w:p w14:paraId="7F3BCC43" w14:textId="48ADE611" w:rsidR="00A63CD6" w:rsidRDefault="00A63CD6"/>
    <w:p w14:paraId="1E96A5AA" w14:textId="77777777" w:rsidR="00A63CD6" w:rsidRDefault="00A63CD6">
      <w:pPr>
        <w:pStyle w:val="a0"/>
        <w:numPr>
          <w:ilvl w:val="0"/>
          <w:numId w:val="0"/>
        </w:numPr>
      </w:pPr>
    </w:p>
    <w:sectPr w:rsidR="00A63CD6">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361A38" w14:textId="77777777" w:rsidR="00C91954" w:rsidRDefault="00C91954">
      <w:pPr>
        <w:spacing w:line="240" w:lineRule="auto"/>
      </w:pPr>
      <w:r>
        <w:separator/>
      </w:r>
    </w:p>
  </w:endnote>
  <w:endnote w:type="continuationSeparator" w:id="0">
    <w:p w14:paraId="12BA579D" w14:textId="77777777" w:rsidR="00C91954" w:rsidRDefault="00C919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DF30F8" w14:textId="77777777" w:rsidR="00C91954" w:rsidRDefault="00C91954">
      <w:pPr>
        <w:spacing w:after="0"/>
      </w:pPr>
      <w:r>
        <w:separator/>
      </w:r>
    </w:p>
  </w:footnote>
  <w:footnote w:type="continuationSeparator" w:id="0">
    <w:p w14:paraId="25F52A63" w14:textId="77777777" w:rsidR="00C91954" w:rsidRDefault="00C9195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1F5C3456"/>
    <w:multiLevelType w:val="multilevel"/>
    <w:tmpl w:val="1F5C34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C1F0B"/>
    <w:rsid w:val="000E6CFE"/>
    <w:rsid w:val="0015074B"/>
    <w:rsid w:val="0016099F"/>
    <w:rsid w:val="00185E18"/>
    <w:rsid w:val="00192A7C"/>
    <w:rsid w:val="001E5F93"/>
    <w:rsid w:val="00231B21"/>
    <w:rsid w:val="0028554D"/>
    <w:rsid w:val="0029639D"/>
    <w:rsid w:val="002E0392"/>
    <w:rsid w:val="00326F90"/>
    <w:rsid w:val="00445309"/>
    <w:rsid w:val="00451879"/>
    <w:rsid w:val="00567146"/>
    <w:rsid w:val="00631C12"/>
    <w:rsid w:val="007D26CB"/>
    <w:rsid w:val="009215F6"/>
    <w:rsid w:val="00A07DC1"/>
    <w:rsid w:val="00A63CD6"/>
    <w:rsid w:val="00AA1D8D"/>
    <w:rsid w:val="00B03207"/>
    <w:rsid w:val="00B170F9"/>
    <w:rsid w:val="00B47730"/>
    <w:rsid w:val="00C873DF"/>
    <w:rsid w:val="00C87AA2"/>
    <w:rsid w:val="00C91954"/>
    <w:rsid w:val="00CB0664"/>
    <w:rsid w:val="00CF7CA8"/>
    <w:rsid w:val="00D46F82"/>
    <w:rsid w:val="00D532CB"/>
    <w:rsid w:val="00D72A21"/>
    <w:rsid w:val="00D912EB"/>
    <w:rsid w:val="00DC1672"/>
    <w:rsid w:val="00E17ED0"/>
    <w:rsid w:val="00E31F3E"/>
    <w:rsid w:val="00E32C36"/>
    <w:rsid w:val="00EF60E2"/>
    <w:rsid w:val="00F77D18"/>
    <w:rsid w:val="00FC693F"/>
    <w:rsid w:val="00FE2315"/>
    <w:rsid w:val="00FF5097"/>
    <w:rsid w:val="51662093"/>
    <w:rsid w:val="75D51C9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F110838"/>
  <w14:defaultImageDpi w14:val="300"/>
  <w15:docId w15:val="{11DE25F3-2831-4CC0-A36B-B927AEEF8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sz w:val="22"/>
      <w:szCs w:val="22"/>
    </w:rPr>
  </w:style>
  <w:style w:type="paragraph" w:styleId="1">
    <w:name w:val="heading 1"/>
    <w:basedOn w:val="a1"/>
    <w:next w:val="a1"/>
    <w:link w:val="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ody Text"/>
    <w:basedOn w:val="a1"/>
    <w:link w:val="Char"/>
    <w:uiPriority w:val="99"/>
    <w:unhideWhenUsed/>
    <w:pPr>
      <w:spacing w:after="120"/>
    </w:pPr>
  </w:style>
  <w:style w:type="paragraph" w:styleId="22">
    <w:name w:val="Body Text 2"/>
    <w:basedOn w:val="a1"/>
    <w:link w:val="2Char0"/>
    <w:uiPriority w:val="99"/>
    <w:unhideWhenUsed/>
    <w:pPr>
      <w:spacing w:after="120" w:line="480" w:lineRule="auto"/>
    </w:pPr>
  </w:style>
  <w:style w:type="paragraph" w:styleId="32">
    <w:name w:val="Body Text 3"/>
    <w:basedOn w:val="a1"/>
    <w:link w:val="3Char0"/>
    <w:uiPriority w:val="99"/>
    <w:unhideWhenUsed/>
    <w:qFormat/>
    <w:pPr>
      <w:spacing w:after="120"/>
    </w:pPr>
    <w:rPr>
      <w:sz w:val="16"/>
      <w:szCs w:val="16"/>
    </w:rPr>
  </w:style>
  <w:style w:type="paragraph" w:styleId="a6">
    <w:name w:val="caption"/>
    <w:basedOn w:val="a1"/>
    <w:next w:val="a1"/>
    <w:uiPriority w:val="35"/>
    <w:semiHidden/>
    <w:unhideWhenUsed/>
    <w:qFormat/>
    <w:pPr>
      <w:spacing w:line="240" w:lineRule="auto"/>
    </w:pPr>
    <w:rPr>
      <w:b/>
      <w:bCs/>
      <w:color w:val="4F81BD" w:themeColor="accent1"/>
      <w:sz w:val="18"/>
      <w:szCs w:val="18"/>
    </w:rPr>
  </w:style>
  <w:style w:type="character" w:styleId="a7">
    <w:name w:val="Emphasis"/>
    <w:basedOn w:val="a2"/>
    <w:uiPriority w:val="20"/>
    <w:qFormat/>
    <w:rPr>
      <w:i/>
      <w:iCs/>
    </w:rPr>
  </w:style>
  <w:style w:type="paragraph" w:styleId="a8">
    <w:name w:val="footer"/>
    <w:basedOn w:val="a1"/>
    <w:link w:val="Char0"/>
    <w:uiPriority w:val="99"/>
    <w:unhideWhenUsed/>
    <w:pPr>
      <w:tabs>
        <w:tab w:val="center" w:pos="4680"/>
        <w:tab w:val="right" w:pos="9360"/>
      </w:tabs>
      <w:spacing w:after="0" w:line="240" w:lineRule="auto"/>
    </w:pPr>
  </w:style>
  <w:style w:type="paragraph" w:styleId="a9">
    <w:name w:val="header"/>
    <w:basedOn w:val="a1"/>
    <w:link w:val="Char1"/>
    <w:uiPriority w:val="99"/>
    <w:unhideWhenUsed/>
    <w:pPr>
      <w:tabs>
        <w:tab w:val="center" w:pos="4680"/>
        <w:tab w:val="right" w:pos="9360"/>
      </w:tabs>
      <w:spacing w:after="0" w:line="240" w:lineRule="auto"/>
    </w:pPr>
  </w:style>
  <w:style w:type="paragraph" w:styleId="aa">
    <w:name w:val="List"/>
    <w:basedOn w:val="a1"/>
    <w:uiPriority w:val="99"/>
    <w:unhideWhenUsed/>
    <w:qFormat/>
    <w:pPr>
      <w:ind w:left="360" w:hanging="360"/>
      <w:contextualSpacing/>
    </w:pPr>
  </w:style>
  <w:style w:type="paragraph" w:styleId="23">
    <w:name w:val="List 2"/>
    <w:basedOn w:val="a1"/>
    <w:uiPriority w:val="99"/>
    <w:unhideWhenUsed/>
    <w:pPr>
      <w:ind w:left="720" w:hanging="360"/>
      <w:contextualSpacing/>
    </w:pPr>
  </w:style>
  <w:style w:type="paragraph" w:styleId="33">
    <w:name w:val="List 3"/>
    <w:basedOn w:val="a1"/>
    <w:uiPriority w:val="99"/>
    <w:unhideWhenUsed/>
    <w:pPr>
      <w:ind w:left="1080" w:hanging="360"/>
      <w:contextualSpacing/>
    </w:pPr>
  </w:style>
  <w:style w:type="paragraph" w:styleId="a0">
    <w:name w:val="List Bullet"/>
    <w:basedOn w:val="a1"/>
    <w:uiPriority w:val="99"/>
    <w:unhideWhenUsed/>
    <w:pPr>
      <w:numPr>
        <w:numId w:val="1"/>
      </w:numPr>
      <w:contextualSpacing/>
    </w:pPr>
  </w:style>
  <w:style w:type="paragraph" w:styleId="20">
    <w:name w:val="List Bullet 2"/>
    <w:basedOn w:val="a1"/>
    <w:uiPriority w:val="99"/>
    <w:unhideWhenUsed/>
    <w:pPr>
      <w:numPr>
        <w:numId w:val="2"/>
      </w:numPr>
      <w:contextualSpacing/>
    </w:pPr>
  </w:style>
  <w:style w:type="paragraph" w:styleId="30">
    <w:name w:val="List Bullet 3"/>
    <w:basedOn w:val="a1"/>
    <w:uiPriority w:val="99"/>
    <w:unhideWhenUsed/>
    <w:pPr>
      <w:numPr>
        <w:numId w:val="3"/>
      </w:numPr>
      <w:contextualSpacing/>
    </w:pPr>
  </w:style>
  <w:style w:type="paragraph" w:styleId="ab">
    <w:name w:val="List Continue"/>
    <w:basedOn w:val="a1"/>
    <w:uiPriority w:val="99"/>
    <w:unhideWhenUsed/>
    <w:pPr>
      <w:spacing w:after="120"/>
      <w:ind w:left="360"/>
      <w:contextualSpacing/>
    </w:pPr>
  </w:style>
  <w:style w:type="paragraph" w:styleId="24">
    <w:name w:val="List Continue 2"/>
    <w:basedOn w:val="a1"/>
    <w:uiPriority w:val="99"/>
    <w:unhideWhenUsed/>
    <w:pPr>
      <w:spacing w:after="120"/>
      <w:ind w:left="720"/>
      <w:contextualSpacing/>
    </w:pPr>
  </w:style>
  <w:style w:type="paragraph" w:styleId="34">
    <w:name w:val="List Continue 3"/>
    <w:basedOn w:val="a1"/>
    <w:uiPriority w:val="99"/>
    <w:unhideWhenUsed/>
    <w:pPr>
      <w:spacing w:after="120"/>
      <w:ind w:left="1080"/>
      <w:contextualSpacing/>
    </w:pPr>
  </w:style>
  <w:style w:type="paragraph" w:styleId="a">
    <w:name w:val="List Number"/>
    <w:basedOn w:val="a1"/>
    <w:uiPriority w:val="99"/>
    <w:unhideWhenUsed/>
    <w:pPr>
      <w:numPr>
        <w:numId w:val="4"/>
      </w:numPr>
      <w:contextualSpacing/>
    </w:pPr>
  </w:style>
  <w:style w:type="paragraph" w:styleId="2">
    <w:name w:val="List Number 2"/>
    <w:basedOn w:val="a1"/>
    <w:uiPriority w:val="99"/>
    <w:unhideWhenUsed/>
    <w:qFormat/>
    <w:pPr>
      <w:numPr>
        <w:numId w:val="5"/>
      </w:numPr>
      <w:contextualSpacing/>
    </w:pPr>
  </w:style>
  <w:style w:type="paragraph" w:styleId="3">
    <w:name w:val="List Number 3"/>
    <w:basedOn w:val="a1"/>
    <w:uiPriority w:val="99"/>
    <w:unhideWhenUsed/>
    <w:pPr>
      <w:numPr>
        <w:numId w:val="6"/>
      </w:numPr>
      <w:contextualSpacing/>
    </w:pPr>
  </w:style>
  <w:style w:type="paragraph" w:styleId="ac">
    <w:name w:val="macro"/>
    <w:link w:val="Char2"/>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ad">
    <w:name w:val="Strong"/>
    <w:basedOn w:val="a2"/>
    <w:uiPriority w:val="22"/>
    <w:qFormat/>
    <w:rPr>
      <w:b/>
      <w:bCs/>
    </w:rPr>
  </w:style>
  <w:style w:type="paragraph" w:styleId="ae">
    <w:name w:val="Subtitle"/>
    <w:basedOn w:val="a1"/>
    <w:next w:val="a1"/>
    <w:link w:val="Char3"/>
    <w:uiPriority w:val="11"/>
    <w:qFormat/>
    <w:rPr>
      <w:rFonts w:asciiTheme="majorHAnsi" w:eastAsiaTheme="majorEastAsia" w:hAnsiTheme="majorHAnsi" w:cstheme="majorBidi"/>
      <w:i/>
      <w:iCs/>
      <w:color w:val="4F81BD" w:themeColor="accent1"/>
      <w:spacing w:val="15"/>
      <w:sz w:val="24"/>
      <w:szCs w:val="24"/>
    </w:rPr>
  </w:style>
  <w:style w:type="table" w:styleId="af">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1"/>
    <w:next w:val="a1"/>
    <w:link w:val="Char4"/>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1">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2">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3">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0">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4">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5">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6">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7">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har1">
    <w:name w:val="رأس الصفحة Char"/>
    <w:basedOn w:val="a2"/>
    <w:link w:val="a9"/>
    <w:uiPriority w:val="99"/>
  </w:style>
  <w:style w:type="character" w:customStyle="1" w:styleId="Char0">
    <w:name w:val="تذييل الصفحة Char"/>
    <w:basedOn w:val="a2"/>
    <w:link w:val="a8"/>
    <w:uiPriority w:val="99"/>
    <w:qFormat/>
  </w:style>
  <w:style w:type="paragraph" w:styleId="af8">
    <w:name w:val="No Spacing"/>
    <w:uiPriority w:val="1"/>
    <w:qFormat/>
    <w:rPr>
      <w:sz w:val="22"/>
      <w:szCs w:val="22"/>
    </w:rPr>
  </w:style>
  <w:style w:type="character" w:customStyle="1" w:styleId="1Char">
    <w:name w:val="العنوان 1 Char"/>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Pr>
      <w:rFonts w:asciiTheme="majorHAnsi" w:eastAsiaTheme="majorEastAsia" w:hAnsiTheme="majorHAnsi" w:cstheme="majorBidi"/>
      <w:b/>
      <w:bCs/>
      <w:color w:val="4F81BD" w:themeColor="accent1"/>
    </w:rPr>
  </w:style>
  <w:style w:type="character" w:customStyle="1" w:styleId="Char4">
    <w:name w:val="العنوان Char"/>
    <w:basedOn w:val="a2"/>
    <w:link w:val="af0"/>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Char3">
    <w:name w:val="عنوان فرعي Char"/>
    <w:basedOn w:val="a2"/>
    <w:link w:val="ae"/>
    <w:uiPriority w:val="11"/>
    <w:rPr>
      <w:rFonts w:asciiTheme="majorHAnsi" w:eastAsiaTheme="majorEastAsia" w:hAnsiTheme="majorHAnsi" w:cstheme="majorBidi"/>
      <w:i/>
      <w:iCs/>
      <w:color w:val="4F81BD" w:themeColor="accent1"/>
      <w:spacing w:val="15"/>
      <w:sz w:val="24"/>
      <w:szCs w:val="24"/>
    </w:rPr>
  </w:style>
  <w:style w:type="paragraph" w:styleId="af9">
    <w:name w:val="List Paragraph"/>
    <w:basedOn w:val="a1"/>
    <w:uiPriority w:val="34"/>
    <w:qFormat/>
    <w:pPr>
      <w:ind w:left="720"/>
      <w:contextualSpacing/>
    </w:pPr>
  </w:style>
  <w:style w:type="character" w:customStyle="1" w:styleId="Char">
    <w:name w:val="نص أساسي Char"/>
    <w:basedOn w:val="a2"/>
    <w:link w:val="a5"/>
    <w:uiPriority w:val="99"/>
  </w:style>
  <w:style w:type="character" w:customStyle="1" w:styleId="2Char0">
    <w:name w:val="نص أساسي 2 Char"/>
    <w:basedOn w:val="a2"/>
    <w:link w:val="22"/>
    <w:uiPriority w:val="99"/>
  </w:style>
  <w:style w:type="character" w:customStyle="1" w:styleId="3Char0">
    <w:name w:val="نص أساسي 3 Char"/>
    <w:basedOn w:val="a2"/>
    <w:link w:val="32"/>
    <w:uiPriority w:val="99"/>
    <w:rPr>
      <w:sz w:val="16"/>
      <w:szCs w:val="16"/>
    </w:rPr>
  </w:style>
  <w:style w:type="character" w:customStyle="1" w:styleId="Char2">
    <w:name w:val="نص ماكرو Char"/>
    <w:basedOn w:val="a2"/>
    <w:link w:val="ac"/>
    <w:uiPriority w:val="99"/>
    <w:rPr>
      <w:rFonts w:ascii="Courier" w:hAnsi="Courier"/>
      <w:sz w:val="20"/>
      <w:szCs w:val="20"/>
    </w:rPr>
  </w:style>
  <w:style w:type="paragraph" w:styleId="afa">
    <w:name w:val="Quote"/>
    <w:basedOn w:val="a1"/>
    <w:next w:val="a1"/>
    <w:link w:val="Char5"/>
    <w:uiPriority w:val="29"/>
    <w:qFormat/>
    <w:rPr>
      <w:i/>
      <w:iCs/>
      <w:color w:val="000000" w:themeColor="text1"/>
    </w:rPr>
  </w:style>
  <w:style w:type="character" w:customStyle="1" w:styleId="Char5">
    <w:name w:val="اقتباس Char"/>
    <w:basedOn w:val="a2"/>
    <w:link w:val="afa"/>
    <w:uiPriority w:val="29"/>
    <w:rPr>
      <w:i/>
      <w:iCs/>
      <w:color w:val="000000" w:themeColor="text1"/>
    </w:rPr>
  </w:style>
  <w:style w:type="character" w:customStyle="1" w:styleId="4Char">
    <w:name w:val="عنوان 4 Char"/>
    <w:basedOn w:val="a2"/>
    <w:link w:val="4"/>
    <w:uiPriority w:val="9"/>
    <w:semiHidden/>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Pr>
      <w:rFonts w:asciiTheme="majorHAnsi" w:eastAsiaTheme="majorEastAsia" w:hAnsiTheme="majorHAnsi" w:cstheme="majorBidi"/>
      <w:color w:val="244061" w:themeColor="accent1" w:themeShade="80"/>
    </w:rPr>
  </w:style>
  <w:style w:type="character" w:customStyle="1" w:styleId="6Char">
    <w:name w:val="عنوان 6 Char"/>
    <w:basedOn w:val="a2"/>
    <w:link w:val="6"/>
    <w:uiPriority w:val="9"/>
    <w:semiHidden/>
    <w:rPr>
      <w:rFonts w:asciiTheme="majorHAnsi" w:eastAsiaTheme="majorEastAsia" w:hAnsiTheme="majorHAnsi" w:cstheme="majorBidi"/>
      <w:i/>
      <w:iCs/>
      <w:color w:val="244061" w:themeColor="accent1" w:themeShade="80"/>
    </w:rPr>
  </w:style>
  <w:style w:type="character" w:customStyle="1" w:styleId="7Char">
    <w:name w:val="عنوان 7 Char"/>
    <w:basedOn w:val="a2"/>
    <w:link w:val="7"/>
    <w:uiPriority w:val="9"/>
    <w:semiHidden/>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b">
    <w:name w:val="Intense Quote"/>
    <w:basedOn w:val="a1"/>
    <w:next w:val="a1"/>
    <w:link w:val="Char6"/>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b"/>
    <w:uiPriority w:val="30"/>
    <w:rPr>
      <w:b/>
      <w:bCs/>
      <w:i/>
      <w:iCs/>
      <w:color w:val="4F81BD" w:themeColor="accent1"/>
    </w:rPr>
  </w:style>
  <w:style w:type="character" w:customStyle="1" w:styleId="13">
    <w:name w:val="تأكيد دقيق1"/>
    <w:basedOn w:val="a2"/>
    <w:uiPriority w:val="19"/>
    <w:qFormat/>
    <w:rPr>
      <w:i/>
      <w:iCs/>
      <w:color w:val="7F7F7F" w:themeColor="text1" w:themeTint="80"/>
    </w:rPr>
  </w:style>
  <w:style w:type="character" w:customStyle="1" w:styleId="14">
    <w:name w:val="تأكيد مكثف1"/>
    <w:basedOn w:val="a2"/>
    <w:uiPriority w:val="21"/>
    <w:qFormat/>
    <w:rPr>
      <w:b/>
      <w:bCs/>
      <w:i/>
      <w:iCs/>
      <w:color w:val="4F81BD" w:themeColor="accent1"/>
    </w:rPr>
  </w:style>
  <w:style w:type="character" w:customStyle="1" w:styleId="15">
    <w:name w:val="مرجع دقيق1"/>
    <w:basedOn w:val="a2"/>
    <w:uiPriority w:val="31"/>
    <w:qFormat/>
    <w:rPr>
      <w:smallCaps/>
      <w:color w:val="C0504D" w:themeColor="accent2"/>
      <w:u w:val="single"/>
    </w:rPr>
  </w:style>
  <w:style w:type="character" w:customStyle="1" w:styleId="16">
    <w:name w:val="مرجع مكثف1"/>
    <w:basedOn w:val="a2"/>
    <w:uiPriority w:val="32"/>
    <w:qFormat/>
    <w:rPr>
      <w:b/>
      <w:bCs/>
      <w:smallCaps/>
      <w:color w:val="C0504D" w:themeColor="accent2"/>
      <w:spacing w:val="5"/>
      <w:u w:val="single"/>
    </w:rPr>
  </w:style>
  <w:style w:type="character" w:customStyle="1" w:styleId="17">
    <w:name w:val="عنوان الكتاب1"/>
    <w:basedOn w:val="a2"/>
    <w:uiPriority w:val="33"/>
    <w:qFormat/>
    <w:rPr>
      <w:b/>
      <w:bCs/>
      <w:smallCaps/>
      <w:spacing w:val="5"/>
    </w:rPr>
  </w:style>
  <w:style w:type="paragraph" w:customStyle="1" w:styleId="18">
    <w:name w:val="عنوان جدول المحتويات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5822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Pages>
  <Words>656</Words>
  <Characters>3740</Characters>
  <Application>Microsoft Office Word</Application>
  <DocSecurity>0</DocSecurity>
  <Lines>31</Lines>
  <Paragraphs>8</Paragraphs>
  <ScaleCrop>false</ScaleCrop>
  <Company/>
  <LinksUpToDate>false</LinksUpToDate>
  <CharactersWithSpaces>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Wael Bilal</cp:lastModifiedBy>
  <cp:revision>18</cp:revision>
  <cp:lastPrinted>2026-09-27T08:39:00Z</cp:lastPrinted>
  <dcterms:created xsi:type="dcterms:W3CDTF">2026-09-21T15:19:00Z</dcterms:created>
  <dcterms:modified xsi:type="dcterms:W3CDTF">2026-09-27T08:46:00Z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eyJoZGlkIjoiNDU1NThkN2YyMDgzOWU0NThkMWE0NzY5MTcwYjE1Y2EiLCJ1c2VySWQiOiI0NTM1NTAzNzQ1Mjk5In0=</vt:lpwstr>
  </property>
  <property fmtid="{D5CDD505-2E9C-101B-9397-08002B2CF9AE}" pid="3" name="KSOProductBuildVer">
    <vt:lpwstr>1033-12.1.0.28485</vt:lpwstr>
  </property>
  <property fmtid="{D5CDD505-2E9C-101B-9397-08002B2CF9AE}" pid="4" name="ICV">
    <vt:lpwstr>73F28E91B66448A4898C5176C5C930A4_13</vt:lpwstr>
  </property>
</Properties>
</file>